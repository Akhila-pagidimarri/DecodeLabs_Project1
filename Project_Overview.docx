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15BC0">
      <w:pPr>
        <w:pStyle w:val="2"/>
        <w:spacing w:line="360" w:lineRule="auto"/>
        <w:rPr>
          <w:rFonts w:hint="default" w:ascii="Times New Roman" w:hAnsi="Times New Roman" w:cs="Times New Roman"/>
          <w:color w:val="auto"/>
        </w:rPr>
      </w:pPr>
      <w:r>
        <w:rPr>
          <w:rFonts w:hint="default" w:ascii="Times New Roman" w:hAnsi="Times New Roman" w:cs="Times New Roman"/>
          <w:color w:val="auto"/>
        </w:rPr>
        <w:t>Project Overview</w:t>
      </w:r>
    </w:p>
    <w:p w14:paraId="2D7C0181">
      <w:pPr>
        <w:spacing w:line="360" w:lineRule="auto"/>
        <w:rPr>
          <w:rFonts w:hint="default" w:ascii="Times New Roman" w:hAnsi="Times New Roman" w:cs="Times New Roman"/>
          <w:color w:val="auto"/>
        </w:rPr>
      </w:pPr>
      <w:r>
        <w:rPr>
          <w:rFonts w:hint="default" w:ascii="Times New Roman" w:hAnsi="Times New Roman" w:cs="Times New Roman"/>
          <w:color w:val="auto"/>
        </w:rPr>
        <w:br w:type="textWrapping"/>
      </w:r>
      <w:r>
        <w:rPr>
          <w:rFonts w:hint="default" w:ascii="Times New Roman" w:hAnsi="Times New Roman" w:cs="Times New Roman"/>
          <w:b/>
          <w:bCs/>
          <w:color w:val="auto"/>
          <w:sz w:val="24"/>
          <w:szCs w:val="24"/>
        </w:rPr>
        <w:t xml:space="preserve">Project Title: </w:t>
      </w:r>
      <w:r>
        <w:rPr>
          <w:rFonts w:hint="default" w:ascii="Times New Roman" w:hAnsi="Times New Roman" w:cs="Times New Roman"/>
          <w:b w:val="0"/>
          <w:bCs w:val="0"/>
          <w:color w:val="auto"/>
          <w:sz w:val="24"/>
          <w:szCs w:val="24"/>
        </w:rPr>
        <w:t>Data Cleaning &amp; Preparation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Objective:</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The objective of this project was to clean and prepare a raw sales dataset for analysis by identifying missing values, checking for duplicate records, and ensuring data consistency.</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Dataset Description: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The dataset contains product sales information across different regions, including details such as product name, quantity, sales amount, customer information, order details, and promotional data.</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Tasks Performed: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Examined the dataset for missing values and data quality issues.</w:t>
      </w:r>
      <w:r>
        <w:rPr>
          <w:rFonts w:hint="default" w:ascii="Times New Roman" w:hAnsi="Times New Roman" w:cs="Times New Roman"/>
          <w:b w:val="0"/>
          <w:bCs w:val="0"/>
          <w:color w:val="auto"/>
          <w:sz w:val="24"/>
          <w:szCs w:val="24"/>
        </w:rPr>
        <w:br w:type="textWrapping"/>
      </w:r>
      <w:bookmarkStart w:id="0" w:name="_GoBack"/>
      <w:r>
        <w:rPr>
          <w:rFonts w:hint="default" w:ascii="Times New Roman" w:hAnsi="Times New Roman" w:cs="Times New Roman"/>
          <w:b w:val="0"/>
          <w:bCs w:val="0"/>
          <w:color w:val="auto"/>
          <w:sz w:val="24"/>
          <w:szCs w:val="24"/>
        </w:rPr>
        <w:t>• Replaced missing values in the Promotion column with appropriate values.</w:t>
      </w:r>
      <w:r>
        <w:rPr>
          <w:rFonts w:hint="default" w:ascii="Times New Roman" w:hAnsi="Times New Roman" w:cs="Times New Roman"/>
          <w:b w:val="0"/>
          <w:bCs w:val="0"/>
          <w:color w:val="auto"/>
          <w:sz w:val="24"/>
          <w:szCs w:val="24"/>
        </w:rPr>
        <w:br w:type="textWrapping"/>
      </w:r>
      <w:bookmarkEnd w:id="0"/>
      <w:r>
        <w:rPr>
          <w:rFonts w:hint="default" w:ascii="Times New Roman" w:hAnsi="Times New Roman" w:cs="Times New Roman"/>
          <w:b w:val="0"/>
          <w:bCs w:val="0"/>
          <w:color w:val="auto"/>
          <w:sz w:val="24"/>
          <w:szCs w:val="24"/>
        </w:rPr>
        <w:t>• Verified the dataset for duplicate records and duplicate Order IDs.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Reviewed and standardized date formats across all date-related columns.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Ensured the dataset was accurate, complete, and ready for analysis.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Results:</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Missing values were successfully handled.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No duplicate records were found.</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All Order IDs were unique.</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Date fields were standardized for consistency.</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 The final dataset was cleaned and prepared for further analysis and reporting.</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bCs/>
          <w:color w:val="auto"/>
          <w:sz w:val="24"/>
          <w:szCs w:val="24"/>
        </w:rPr>
        <w:t>Conclusion:</w:t>
      </w:r>
      <w:r>
        <w:rPr>
          <w:rFonts w:hint="default" w:ascii="Times New Roman" w:hAnsi="Times New Roman" w:cs="Times New Roman"/>
          <w:b w:val="0"/>
          <w:bCs w:val="0"/>
          <w:color w:val="auto"/>
          <w:sz w:val="24"/>
          <w:szCs w:val="24"/>
        </w:rPr>
        <w:br w:type="textWrapping"/>
      </w:r>
      <w:r>
        <w:rPr>
          <w:rFonts w:hint="default" w:ascii="Times New Roman" w:hAnsi="Times New Roman" w:cs="Times New Roman"/>
          <w:b w:val="0"/>
          <w:bCs w:val="0"/>
          <w:color w:val="auto"/>
          <w:sz w:val="24"/>
          <w:szCs w:val="24"/>
        </w:rPr>
        <w:t>This project provided practical experience in data cleaning and preparation, which are essential steps in the data analytics process. The cleaned dataset can now be used confidently for reporting, visualization, and business decision-making.</w:t>
      </w:r>
      <w:r>
        <w:rPr>
          <w:rFonts w:hint="default" w:ascii="Times New Roman" w:hAnsi="Times New Roman" w:cs="Times New Roman"/>
          <w:b w:val="0"/>
          <w:bCs w:val="0"/>
          <w:color w:val="auto"/>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715E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akhilap0613</cp:lastModifiedBy>
  <dcterms:modified xsi:type="dcterms:W3CDTF">2026-06-12T16:24:44Z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0C2C068FCDE8469C95019F43F38D353C_13</vt:lpwstr>
  </property>
</Properties>
</file>