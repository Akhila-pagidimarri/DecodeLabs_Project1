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C1CB8">
      <w:pPr>
        <w:pStyle w:val="2"/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Project 1 – Change Log</w:t>
      </w:r>
    </w:p>
    <w:p w14:paraId="4593E51E">
      <w:pPr>
        <w:rPr>
          <w:rFonts w:hint="default"/>
        </w:rPr>
      </w:pPr>
      <w:bookmarkStart w:id="0" w:name="_GoBack"/>
      <w:bookmarkEnd w:id="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80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3E193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Change ID</w:t>
            </w:r>
          </w:p>
        </w:tc>
        <w:tc>
          <w:tcPr>
            <w:tcW w:w="2160" w:type="dxa"/>
          </w:tcPr>
          <w:p w14:paraId="008B2F4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2160" w:type="dxa"/>
          </w:tcPr>
          <w:p w14:paraId="4F4EA80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Impact</w:t>
            </w:r>
          </w:p>
        </w:tc>
        <w:tc>
          <w:tcPr>
            <w:tcW w:w="2160" w:type="dxa"/>
          </w:tcPr>
          <w:p w14:paraId="63D3F1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Status</w:t>
            </w:r>
          </w:p>
        </w:tc>
      </w:tr>
      <w:tr w14:paraId="589E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9EA14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CR001</w:t>
            </w:r>
          </w:p>
        </w:tc>
        <w:tc>
          <w:tcPr>
            <w:tcW w:w="2160" w:type="dxa"/>
          </w:tcPr>
          <w:p w14:paraId="514E139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Identified and handled missing values in the Promotion column by replacing blank entries with "No Promotion".</w:t>
            </w:r>
          </w:p>
        </w:tc>
        <w:tc>
          <w:tcPr>
            <w:tcW w:w="2160" w:type="dxa"/>
          </w:tcPr>
          <w:p w14:paraId="7E0134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Improved data completeness and consistency.</w:t>
            </w:r>
          </w:p>
        </w:tc>
        <w:tc>
          <w:tcPr>
            <w:tcW w:w="2160" w:type="dxa"/>
          </w:tcPr>
          <w:p w14:paraId="021AB4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Resolved</w:t>
            </w:r>
          </w:p>
        </w:tc>
      </w:tr>
      <w:tr w14:paraId="20E6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C7C2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CR002</w:t>
            </w:r>
          </w:p>
        </w:tc>
        <w:tc>
          <w:tcPr>
            <w:tcW w:w="2160" w:type="dxa"/>
          </w:tcPr>
          <w:p w14:paraId="5D6B2B6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Checked for duplicate records in the dataset.</w:t>
            </w:r>
          </w:p>
        </w:tc>
        <w:tc>
          <w:tcPr>
            <w:tcW w:w="2160" w:type="dxa"/>
          </w:tcPr>
          <w:p w14:paraId="00F496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Ensured data integrity.</w:t>
            </w:r>
          </w:p>
        </w:tc>
        <w:tc>
          <w:tcPr>
            <w:tcW w:w="2160" w:type="dxa"/>
          </w:tcPr>
          <w:p w14:paraId="04F81BC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Verified</w:t>
            </w:r>
          </w:p>
        </w:tc>
      </w:tr>
      <w:tr w14:paraId="6B15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58A62F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CR003</w:t>
            </w:r>
          </w:p>
        </w:tc>
        <w:tc>
          <w:tcPr>
            <w:tcW w:w="2160" w:type="dxa"/>
          </w:tcPr>
          <w:p w14:paraId="159B687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Verified uniqueness of OrderID values.</w:t>
            </w:r>
          </w:p>
        </w:tc>
        <w:tc>
          <w:tcPr>
            <w:tcW w:w="2160" w:type="dxa"/>
          </w:tcPr>
          <w:p w14:paraId="3179F2C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Prevented duplicate transaction records.</w:t>
            </w:r>
          </w:p>
        </w:tc>
        <w:tc>
          <w:tcPr>
            <w:tcW w:w="2160" w:type="dxa"/>
          </w:tcPr>
          <w:p w14:paraId="5B6345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Verified</w:t>
            </w:r>
          </w:p>
        </w:tc>
      </w:tr>
      <w:tr w14:paraId="535C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6DBB8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CR004</w:t>
            </w:r>
          </w:p>
        </w:tc>
        <w:tc>
          <w:tcPr>
            <w:tcW w:w="2160" w:type="dxa"/>
          </w:tcPr>
          <w:p w14:paraId="1B66647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Reviewed and standardized date formats across Date, OrderDate, and DeliveryDate columns.</w:t>
            </w:r>
          </w:p>
        </w:tc>
        <w:tc>
          <w:tcPr>
            <w:tcW w:w="2160" w:type="dxa"/>
          </w:tcPr>
          <w:p w14:paraId="2D687F2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Improved consistency for analysis and reporting.</w:t>
            </w:r>
          </w:p>
        </w:tc>
        <w:tc>
          <w:tcPr>
            <w:tcW w:w="2160" w:type="dxa"/>
          </w:tcPr>
          <w:p w14:paraId="59306D0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Resolved</w:t>
            </w:r>
          </w:p>
        </w:tc>
      </w:tr>
    </w:tbl>
    <w:p w14:paraId="1E6B1663">
      <w:pPr>
        <w:spacing w:line="24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933407"/>
    <w:rsid w:val="6C710F75"/>
    <w:rsid w:val="7AE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akhilap0613</cp:lastModifiedBy>
  <dcterms:modified xsi:type="dcterms:W3CDTF">2026-06-12T16:21:33Z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2F941C42B2B0481C9C058FD48DEF7028_13</vt:lpwstr>
  </property>
</Properties>
</file>